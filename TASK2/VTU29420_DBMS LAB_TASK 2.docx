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BB1C8C">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pPr>
        <w:spacing w:after="0" w:line="240" w:lineRule="auto"/>
        <w:jc w:val="center"/>
        <w:rPr>
          <w:rFonts w:ascii="Times New Roman" w:hAnsi="Times New Roman"/>
          <w:b/>
          <w:szCs w:val="24"/>
        </w:rPr>
      </w:pPr>
      <w:r>
        <w:drawing>
          <wp:anchor distT="0" distB="0" distL="114300" distR="114300" simplePos="0" relativeHeight="251660288" behindDoc="0" locked="0" layoutInCell="1" allowOverlap="1">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pPr>
        <w:spacing w:after="0"/>
        <w:jc w:val="center"/>
        <w:rPr>
          <w:rFonts w:ascii="Times New Roman" w:hAnsi="Times New Roman"/>
          <w:b/>
          <w:szCs w:val="24"/>
        </w:rPr>
      </w:pPr>
      <w:r>
        <w:drawing>
          <wp:anchor distT="0" distB="0" distL="114300" distR="114300" simplePos="0" relativeHeight="251661312" behindDoc="0" locked="0" layoutInCell="1" allowOverlap="1">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pPr>
        <w:spacing w:after="0" w:line="240" w:lineRule="auto"/>
        <w:jc w:val="center"/>
      </w:pPr>
      <w:r>
        <w:rPr>
          <w:rFonts w:ascii="Times New Roman" w:hAnsi="Times New Roman"/>
          <w:b/>
          <w:szCs w:val="24"/>
        </w:rPr>
        <w:t>B.Tech. – Computer Science and Engineering</w:t>
      </w:r>
    </w:p>
    <w:p w14:paraId="57E65E3F">
      <w:pPr>
        <w:spacing w:after="0" w:line="240" w:lineRule="auto"/>
        <w:jc w:val="center"/>
        <w:rPr>
          <w:rFonts w:ascii="Times New Roman" w:hAnsi="Times New Roman"/>
          <w:szCs w:val="24"/>
        </w:rPr>
      </w:pPr>
      <w:r>
        <w:rPr>
          <w:rFonts w:ascii="Times New Roman" w:hAnsi="Times New Roman"/>
          <w:szCs w:val="24"/>
        </w:rPr>
        <mc:AlternateContent>
          <mc:Choice Requires="wps">
            <w:drawing>
              <wp:anchor distT="0" distB="0" distL="114300" distR="114300" simplePos="0" relativeHeight="251659264" behindDoc="0" locked="0" layoutInCell="1" allowOverlap="1">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v:textbox>
              </v:shape>
            </w:pict>
          </mc:Fallback>
        </mc:AlternateContent>
      </w:r>
    </w:p>
    <w:p w14:paraId="3BBA7DEA"/>
    <w:p w14:paraId="7C7D4A7A">
      <w:pPr>
        <w:jc w:val="center"/>
      </w:pPr>
      <w:r>
        <w:t>Academic Year: 2025–2026</w:t>
      </w:r>
    </w:p>
    <w:p w14:paraId="6D9F2DAB">
      <w:pPr>
        <w:jc w:val="center"/>
      </w:pPr>
      <w:r>
        <w:t>SUMMER SEMESTER -SS2526</w:t>
      </w:r>
    </w:p>
    <w:p w14:paraId="0EA7E300">
      <w:r>
        <w:br w:type="textWrapping"/>
      </w:r>
      <w:r>
        <w:t>Course Code</w:t>
      </w:r>
      <w:r>
        <w:tab/>
      </w:r>
      <w:r>
        <w:t>: 10211CS207</w:t>
      </w:r>
    </w:p>
    <w:p w14:paraId="59BC1D70">
      <w:r>
        <w:t>Course Name</w:t>
      </w:r>
      <w:r>
        <w:tab/>
      </w:r>
      <w:r>
        <w:t>: Database Management Systems</w:t>
      </w:r>
    </w:p>
    <w:p w14:paraId="20C2327F">
      <w:r>
        <w:t>Slot No</w:t>
      </w:r>
      <w:r>
        <w:tab/>
      </w:r>
      <w:r>
        <w:t>: S</w:t>
      </w:r>
      <w:r>
        <w:rPr>
          <w:rFonts w:hint="default"/>
          <w:lang w:val="en-US"/>
        </w:rPr>
        <w:t>6</w:t>
      </w:r>
      <w:r>
        <w:t>L</w:t>
      </w:r>
      <w:r>
        <w:rPr>
          <w:rFonts w:hint="default"/>
          <w:lang w:val="en-US"/>
        </w:rPr>
        <w:t>15</w:t>
      </w:r>
      <w:r>
        <w:br w:type="textWrapping"/>
      </w:r>
    </w:p>
    <w:p w14:paraId="5517FFB0">
      <w:pPr>
        <w:pStyle w:val="37"/>
      </w:pPr>
      <w:r>
        <w:t>DBMS TASK - 2 REPORT</w:t>
      </w:r>
    </w:p>
    <w:p w14:paraId="14B8DCB4">
      <w:r>
        <w:rPr>
          <w:sz w:val="28"/>
          <w:szCs w:val="24"/>
        </w:rPr>
        <w:t>Title: Generating Design of other traditional database model</w:t>
      </w:r>
      <w:r>
        <w:br w:type="textWrapping"/>
      </w:r>
    </w:p>
    <w:p w14:paraId="12F7B019">
      <w:r>
        <w:t>Submitted by:</w:t>
      </w:r>
      <w:r>
        <w:br w:type="textWrapping"/>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2468"/>
        <w:gridCol w:w="4809"/>
      </w:tblGrid>
      <w:tr w14:paraId="1C7E3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tcPr>
          <w:p w14:paraId="432B663B">
            <w:pPr>
              <w:spacing w:after="0" w:line="240" w:lineRule="auto"/>
              <w:jc w:val="center"/>
              <w:rPr>
                <w:b/>
                <w:bCs/>
              </w:rPr>
            </w:pPr>
            <w:r>
              <w:rPr>
                <w:b/>
                <w:bCs/>
              </w:rPr>
              <w:t>VTUNO</w:t>
            </w:r>
          </w:p>
        </w:tc>
        <w:tc>
          <w:tcPr>
            <w:tcW w:w="2468" w:type="dxa"/>
          </w:tcPr>
          <w:p w14:paraId="72FDB348">
            <w:pPr>
              <w:spacing w:after="0" w:line="240" w:lineRule="auto"/>
              <w:jc w:val="center"/>
              <w:rPr>
                <w:b/>
                <w:bCs/>
              </w:rPr>
            </w:pPr>
            <w:r>
              <w:rPr>
                <w:b/>
                <w:bCs/>
              </w:rPr>
              <w:t>REGISTER NUMBER</w:t>
            </w:r>
          </w:p>
        </w:tc>
        <w:tc>
          <w:tcPr>
            <w:tcW w:w="4809" w:type="dxa"/>
          </w:tcPr>
          <w:p w14:paraId="09D3C6CC">
            <w:pPr>
              <w:spacing w:after="0" w:line="240" w:lineRule="auto"/>
              <w:jc w:val="center"/>
              <w:rPr>
                <w:b/>
                <w:bCs/>
              </w:rPr>
            </w:pPr>
            <w:r>
              <w:rPr>
                <w:b/>
                <w:bCs/>
              </w:rPr>
              <w:t>STUDENT NAME</w:t>
            </w:r>
          </w:p>
        </w:tc>
      </w:tr>
      <w:tr w14:paraId="59AB2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bottom"/>
          </w:tcPr>
          <w:p w14:paraId="31964744">
            <w:pPr>
              <w:spacing w:after="0" w:line="240" w:lineRule="auto"/>
              <w:rPr>
                <w:rFonts w:hint="default"/>
                <w:lang w:val="en-US"/>
              </w:rPr>
            </w:pPr>
            <w:r>
              <w:t>VTU29</w:t>
            </w:r>
            <w:r>
              <w:rPr>
                <w:rFonts w:hint="default"/>
                <w:lang w:val="en-US"/>
              </w:rPr>
              <w:t>42</w:t>
            </w:r>
            <w:bookmarkStart w:id="0" w:name="_GoBack"/>
            <w:bookmarkEnd w:id="0"/>
            <w:r>
              <w:rPr>
                <w:rFonts w:hint="default"/>
                <w:lang w:val="en-US"/>
              </w:rPr>
              <w:t>0</w:t>
            </w:r>
          </w:p>
        </w:tc>
        <w:tc>
          <w:tcPr>
            <w:tcW w:w="2468" w:type="dxa"/>
            <w:vAlign w:val="bottom"/>
          </w:tcPr>
          <w:p w14:paraId="6D38D996">
            <w:pPr>
              <w:spacing w:after="0" w:line="240" w:lineRule="auto"/>
              <w:rPr>
                <w:rFonts w:hint="default"/>
                <w:lang w:val="en-US"/>
              </w:rPr>
            </w:pPr>
            <w:r>
              <w:t>24UECS</w:t>
            </w:r>
            <w:r>
              <w:rPr>
                <w:rFonts w:hint="default"/>
                <w:lang w:val="en-US"/>
              </w:rPr>
              <w:t>1386</w:t>
            </w:r>
          </w:p>
        </w:tc>
        <w:tc>
          <w:tcPr>
            <w:tcW w:w="4809" w:type="dxa"/>
            <w:vAlign w:val="bottom"/>
          </w:tcPr>
          <w:p w14:paraId="3900402F">
            <w:pPr>
              <w:spacing w:after="0" w:line="240" w:lineRule="auto"/>
              <w:rPr>
                <w:rFonts w:hint="default"/>
                <w:lang w:val="en-US"/>
              </w:rPr>
            </w:pPr>
            <w:r>
              <w:rPr>
                <w:rFonts w:hint="default" w:eastAsiaTheme="minorEastAsia"/>
                <w:lang w:val="en-US"/>
              </w:rPr>
              <w:t>S.SIDDU</w:t>
            </w:r>
          </w:p>
        </w:tc>
      </w:tr>
    </w:tbl>
    <w:p w14:paraId="16C7EA44">
      <w:r>
        <w:br w:type="page"/>
      </w:r>
    </w:p>
    <w:p w14:paraId="0E73001B">
      <w:pPr>
        <w:jc w:val="center"/>
        <w:rPr>
          <w:rFonts w:ascii="Times New Roman" w:hAnsi="Times New Roman" w:cs="Times New Roman"/>
          <w:b/>
          <w:szCs w:val="24"/>
        </w:rPr>
      </w:pPr>
      <w:r>
        <w:rPr>
          <w:rFonts w:ascii="Times New Roman" w:hAnsi="Times New Roman" w:cs="Times New Roman"/>
          <w:b/>
          <w:szCs w:val="24"/>
        </w:rPr>
        <w:t>TASK 2</w:t>
      </w:r>
    </w:p>
    <w:p w14:paraId="6CD7D7A2">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pPr>
        <w:spacing w:after="0"/>
        <w:jc w:val="both"/>
        <w:rPr>
          <w:rFonts w:ascii="Times New Roman" w:hAnsi="Times New Roman" w:cs="Times New Roman"/>
          <w:szCs w:val="24"/>
        </w:rPr>
      </w:pPr>
    </w:p>
    <w:p w14:paraId="4724C35A">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has multiple Teams</w:t>
      </w:r>
    </w:p>
    <w:p w14:paraId="700F3E0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consists of multiple Players</w:t>
      </w:r>
    </w:p>
    <w:p w14:paraId="13CB60D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involves multiple Teams and is played on a Ground</w:t>
      </w:r>
    </w:p>
    <w:p w14:paraId="7C4F1143">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Umpire supervises the Match</w:t>
      </w:r>
    </w:p>
    <w:p w14:paraId="00562C88">
      <w:pPr>
        <w:spacing w:after="0"/>
        <w:jc w:val="both"/>
        <w:rPr>
          <w:rFonts w:ascii="Times New Roman" w:hAnsi="Times New Roman" w:cs="Times New Roman"/>
          <w:szCs w:val="24"/>
        </w:rPr>
      </w:pPr>
    </w:p>
    <w:p w14:paraId="04F7142F">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 Team → One-to-Many</w:t>
      </w:r>
    </w:p>
    <w:p w14:paraId="19FFE9E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 Player → Many-to-Many → Team_Player</w:t>
      </w:r>
    </w:p>
    <w:p w14:paraId="09BC4621">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Team → Many-to-Many → Match_Team</w:t>
      </w:r>
    </w:p>
    <w:p w14:paraId="16DB129B">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Ground → One-to-One</w:t>
      </w:r>
    </w:p>
    <w:p w14:paraId="6D657F63">
      <w:pPr>
        <w:spacing w:after="0"/>
        <w:jc w:val="both"/>
        <w:rPr>
          <w:rFonts w:ascii="Times New Roman" w:hAnsi="Times New Roman" w:cs="Times New Roman"/>
          <w:szCs w:val="24"/>
        </w:rPr>
      </w:pPr>
    </w:p>
    <w:p w14:paraId="69D4EE9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Team_Player(TeamID, PlayerID)</w:t>
      </w:r>
    </w:p>
    <w:p w14:paraId="742BD70A">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Match_Team(MatchID, TeamID)</w:t>
      </w:r>
    </w:p>
    <w:p w14:paraId="50E591B1">
      <w:pPr>
        <w:spacing w:after="0"/>
        <w:jc w:val="both"/>
        <w:rPr>
          <w:rFonts w:ascii="Times New Roman" w:hAnsi="Times New Roman" w:cs="Times New Roman"/>
          <w:szCs w:val="24"/>
        </w:rPr>
      </w:pPr>
    </w:p>
    <w:p w14:paraId="12132545">
      <w:pPr>
        <w:spacing w:after="0"/>
        <w:jc w:val="both"/>
        <w:rPr>
          <w:rFonts w:ascii="Times New Roman" w:hAnsi="Times New Roman" w:cs="Times New Roman"/>
          <w:b/>
          <w:bCs/>
          <w:szCs w:val="24"/>
        </w:rPr>
      </w:pPr>
    </w:p>
    <w:p w14:paraId="0389861C">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pPr>
        <w:spacing w:after="0"/>
        <w:jc w:val="both"/>
        <w:rPr>
          <w:rFonts w:ascii="Times New Roman" w:hAnsi="Times New Roman" w:cs="Times New Roman"/>
          <w:szCs w:val="24"/>
        </w:rPr>
      </w:pPr>
    </w:p>
    <w:p w14:paraId="3D797E98">
      <w:pPr>
        <w:spacing w:after="0"/>
        <w:jc w:val="both"/>
        <w:rPr>
          <w:rFonts w:ascii="Times New Roman" w:hAnsi="Times New Roman" w:cs="Times New Roman"/>
          <w:szCs w:val="24"/>
        </w:rPr>
      </w:pPr>
      <w:r>
        <w:rPr>
          <w:rFonts w:ascii="Times New Roman" w:hAnsi="Times New Roman" w:cs="Times New Roman"/>
          <w:szCs w:val="24"/>
        </w:rPr>
        <w:t>Generalization</w:t>
      </w:r>
    </w:p>
    <w:p w14:paraId="78FA69E7">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pPr>
        <w:spacing w:after="0"/>
        <w:jc w:val="both"/>
        <w:rPr>
          <w:rFonts w:ascii="Times New Roman" w:hAnsi="Times New Roman" w:cs="Times New Roman"/>
          <w:szCs w:val="24"/>
        </w:rPr>
      </w:pPr>
      <w:r>
        <w:rPr>
          <w:rFonts w:ascii="Times New Roman" w:hAnsi="Times New Roman" w:cs="Times New Roman"/>
          <w:szCs w:val="24"/>
        </w:rPr>
        <w:t>Player</w:t>
      </w:r>
    </w:p>
    <w:p w14:paraId="7645DE98">
      <w:pPr>
        <w:spacing w:after="0"/>
        <w:jc w:val="both"/>
        <w:rPr>
          <w:rFonts w:ascii="Times New Roman" w:hAnsi="Times New Roman" w:cs="Times New Roman"/>
          <w:szCs w:val="24"/>
        </w:rPr>
      </w:pPr>
      <w:r>
        <w:rPr>
          <w:rFonts w:ascii="Times New Roman" w:hAnsi="Times New Roman" w:cs="Times New Roman"/>
          <w:szCs w:val="24"/>
        </w:rPr>
        <w:t>Umpire</w:t>
      </w:r>
    </w:p>
    <w:p w14:paraId="717972F7">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pPr>
        <w:spacing w:after="0"/>
        <w:jc w:val="both"/>
        <w:rPr>
          <w:rFonts w:ascii="Times New Roman" w:hAnsi="Times New Roman" w:cs="Times New Roman"/>
          <w:szCs w:val="24"/>
        </w:rPr>
      </w:pPr>
      <w:r>
        <w:rPr>
          <w:rFonts w:ascii="Times New Roman" w:hAnsi="Times New Roman" w:cs="Times New Roman"/>
          <w:szCs w:val="24"/>
        </w:rPr>
        <w:t>First_Name</w:t>
      </w:r>
    </w:p>
    <w:p w14:paraId="35B91DA6">
      <w:pPr>
        <w:spacing w:after="0"/>
        <w:jc w:val="both"/>
        <w:rPr>
          <w:rFonts w:ascii="Times New Roman" w:hAnsi="Times New Roman" w:cs="Times New Roman"/>
          <w:szCs w:val="24"/>
        </w:rPr>
      </w:pPr>
      <w:r>
        <w:rPr>
          <w:rFonts w:ascii="Times New Roman" w:hAnsi="Times New Roman" w:cs="Times New Roman"/>
          <w:szCs w:val="24"/>
        </w:rPr>
        <w:t>Last_Name</w:t>
      </w:r>
    </w:p>
    <w:p w14:paraId="19B33A61">
      <w:pPr>
        <w:spacing w:after="0"/>
        <w:jc w:val="both"/>
        <w:rPr>
          <w:rFonts w:ascii="Times New Roman" w:hAnsi="Times New Roman" w:cs="Times New Roman"/>
          <w:szCs w:val="24"/>
        </w:rPr>
      </w:pPr>
      <w:r>
        <w:rPr>
          <w:rFonts w:ascii="Times New Roman" w:hAnsi="Times New Roman" w:cs="Times New Roman"/>
          <w:szCs w:val="24"/>
        </w:rPr>
        <w:t>Date_of_Birth</w:t>
      </w:r>
    </w:p>
    <w:p w14:paraId="0BD3633F">
      <w:pPr>
        <w:spacing w:after="0"/>
        <w:jc w:val="both"/>
        <w:rPr>
          <w:rFonts w:ascii="Times New Roman" w:hAnsi="Times New Roman" w:cs="Times New Roman"/>
          <w:szCs w:val="24"/>
        </w:rPr>
      </w:pPr>
      <w:r>
        <w:rPr>
          <w:rFonts w:ascii="Times New Roman" w:hAnsi="Times New Roman" w:cs="Times New Roman"/>
          <w:szCs w:val="24"/>
        </w:rPr>
        <w:t>Age</w:t>
      </w:r>
    </w:p>
    <w:p w14:paraId="479330B8">
      <w:pPr>
        <w:spacing w:after="0"/>
        <w:jc w:val="both"/>
        <w:rPr>
          <w:rFonts w:ascii="Times New Roman" w:hAnsi="Times New Roman" w:cs="Times New Roman"/>
          <w:szCs w:val="24"/>
        </w:rPr>
      </w:pPr>
      <w:r>
        <w:rPr>
          <w:rFonts w:ascii="Times New Roman" w:hAnsi="Times New Roman" w:cs="Times New Roman"/>
          <w:szCs w:val="24"/>
        </w:rPr>
        <w:t>Contact_Number</w:t>
      </w:r>
    </w:p>
    <w:p w14:paraId="74C0CB99">
      <w:pPr>
        <w:spacing w:after="0"/>
        <w:jc w:val="both"/>
        <w:rPr>
          <w:rFonts w:ascii="Times New Roman" w:hAnsi="Times New Roman" w:cs="Times New Roman"/>
          <w:szCs w:val="24"/>
        </w:rPr>
      </w:pPr>
      <w:r>
        <w:rPr>
          <w:rFonts w:ascii="Times New Roman" w:hAnsi="Times New Roman" w:cs="Times New Roman"/>
          <w:szCs w:val="24"/>
        </w:rPr>
        <w:t>Email</w:t>
      </w:r>
    </w:p>
    <w:p w14:paraId="234F94BC">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pPr>
        <w:spacing w:after="0"/>
        <w:jc w:val="both"/>
        <w:rPr>
          <w:rFonts w:ascii="Times New Roman" w:hAnsi="Times New Roman" w:cs="Times New Roman"/>
          <w:szCs w:val="24"/>
        </w:rPr>
      </w:pPr>
    </w:p>
    <w:p w14:paraId="0F6FD0D5">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pPr>
        <w:spacing w:after="0"/>
        <w:jc w:val="both"/>
        <w:rPr>
          <w:rFonts w:ascii="Times New Roman" w:hAnsi="Times New Roman" w:cs="Times New Roman"/>
          <w:szCs w:val="24"/>
        </w:rPr>
      </w:pPr>
    </w:p>
    <w:p w14:paraId="757935FF">
      <w:pPr>
        <w:spacing w:after="0"/>
        <w:jc w:val="both"/>
        <w:rPr>
          <w:rFonts w:ascii="Times New Roman" w:hAnsi="Times New Roman" w:cs="Times New Roman"/>
          <w:szCs w:val="24"/>
        </w:rPr>
      </w:pPr>
    </w:p>
    <w:p w14:paraId="46195D17">
      <w:pPr>
        <w:spacing w:after="0"/>
        <w:jc w:val="both"/>
        <w:rPr>
          <w:rFonts w:ascii="Times New Roman" w:hAnsi="Times New Roman" w:cs="Times New Roman"/>
          <w:szCs w:val="24"/>
        </w:rPr>
      </w:pPr>
      <w:r>
        <w:rPr>
          <w:rFonts w:ascii="Times New Roman" w:hAnsi="Times New Roman" w:cs="Times New Roman"/>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56151318">
      <w:pPr>
        <w:spacing w:after="0"/>
        <w:jc w:val="both"/>
        <w:rPr>
          <w:rFonts w:ascii="Times New Roman" w:hAnsi="Times New Roman" w:cs="Times New Roman"/>
          <w:szCs w:val="24"/>
        </w:rPr>
      </w:pPr>
    </w:p>
    <w:p w14:paraId="018A7476">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pPr>
        <w:spacing w:after="0"/>
        <w:jc w:val="both"/>
        <w:rPr>
          <w:rFonts w:ascii="Times New Roman" w:hAnsi="Times New Roman" w:cs="Times New Roman"/>
          <w:szCs w:val="24"/>
        </w:rPr>
      </w:pPr>
    </w:p>
    <w:p w14:paraId="18BA37A7">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pPr>
        <w:spacing w:after="0"/>
        <w:jc w:val="both"/>
        <w:rPr>
          <w:rFonts w:ascii="Times New Roman" w:hAnsi="Times New Roman" w:cs="Times New Roman"/>
          <w:szCs w:val="24"/>
        </w:rPr>
      </w:pPr>
    </w:p>
    <w:p w14:paraId="01E4FF14">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pPr>
        <w:spacing w:after="0"/>
        <w:jc w:val="both"/>
        <w:rPr>
          <w:rFonts w:ascii="Times New Roman" w:hAnsi="Times New Roman" w:cs="Times New Roman"/>
          <w:szCs w:val="24"/>
        </w:rPr>
      </w:pPr>
    </w:p>
    <w:p w14:paraId="04B91479">
      <w:pPr>
        <w:spacing w:after="0"/>
        <w:jc w:val="both"/>
        <w:rPr>
          <w:rFonts w:ascii="Times New Roman" w:hAnsi="Times New Roman" w:eastAsia="Times New Roman" w:cs="Times New Roman"/>
          <w:b/>
          <w:szCs w:val="24"/>
        </w:rPr>
      </w:pPr>
      <w:r>
        <w:rPr>
          <w:rFonts w:ascii="Times New Roman" w:hAnsi="Times New Roman" w:eastAsia="Times New Roman" w:cs="Times New Roman"/>
          <w:b/>
          <w:szCs w:val="24"/>
        </w:rPr>
        <w:t>2. c Find the domain of the attribute and perform check constraint to the applicable.</w:t>
      </w:r>
    </w:p>
    <w:p w14:paraId="4B53061A">
      <w:pPr>
        <w:spacing w:after="0"/>
        <w:jc w:val="both"/>
        <w:rPr>
          <w:rFonts w:ascii="Times New Roman" w:hAnsi="Times New Roman" w:cs="Times New Roman"/>
          <w:szCs w:val="24"/>
        </w:rPr>
      </w:pP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2DAEAE1F">
        <w:tblPrEx>
          <w:tblCellMar>
            <w:top w:w="0" w:type="dxa"/>
            <w:left w:w="108" w:type="dxa"/>
            <w:bottom w:w="0" w:type="dxa"/>
            <w:right w:w="108" w:type="dxa"/>
          </w:tblCellMar>
        </w:tblPrEx>
        <w:tc>
          <w:tcPr>
            <w:tcW w:w="2880" w:type="dxa"/>
          </w:tcPr>
          <w:p w14:paraId="4B1DEA5D">
            <w:r>
              <w:t>Attribute</w:t>
            </w:r>
          </w:p>
        </w:tc>
        <w:tc>
          <w:tcPr>
            <w:tcW w:w="2880" w:type="dxa"/>
          </w:tcPr>
          <w:p w14:paraId="55B4C03C">
            <w:r>
              <w:t>Domain</w:t>
            </w:r>
          </w:p>
        </w:tc>
        <w:tc>
          <w:tcPr>
            <w:tcW w:w="2880" w:type="dxa"/>
          </w:tcPr>
          <w:p w14:paraId="123F9E75">
            <w:r>
              <w:t>Check Constraint Example</w:t>
            </w:r>
          </w:p>
        </w:tc>
      </w:tr>
      <w:tr w14:paraId="25BAD365">
        <w:tblPrEx>
          <w:tblCellMar>
            <w:top w:w="0" w:type="dxa"/>
            <w:left w:w="108" w:type="dxa"/>
            <w:bottom w:w="0" w:type="dxa"/>
            <w:right w:w="108" w:type="dxa"/>
          </w:tblCellMar>
        </w:tblPrEx>
        <w:tc>
          <w:tcPr>
            <w:tcW w:w="2880" w:type="dxa"/>
          </w:tcPr>
          <w:p w14:paraId="215A96E8">
            <w:r>
              <w:t>Age</w:t>
            </w:r>
          </w:p>
        </w:tc>
        <w:tc>
          <w:tcPr>
            <w:tcW w:w="2880" w:type="dxa"/>
          </w:tcPr>
          <w:p w14:paraId="2B5C0C3D">
            <w:r>
              <w:t>Integer</w:t>
            </w:r>
          </w:p>
        </w:tc>
        <w:tc>
          <w:tcPr>
            <w:tcW w:w="2880" w:type="dxa"/>
          </w:tcPr>
          <w:p w14:paraId="054E3E5B">
            <w:r>
              <w:t>CHECK (Age &gt;= 18)</w:t>
            </w:r>
          </w:p>
        </w:tc>
      </w:tr>
      <w:tr w14:paraId="2196D688">
        <w:tblPrEx>
          <w:tblCellMar>
            <w:top w:w="0" w:type="dxa"/>
            <w:left w:w="108" w:type="dxa"/>
            <w:bottom w:w="0" w:type="dxa"/>
            <w:right w:w="108" w:type="dxa"/>
          </w:tblCellMar>
        </w:tblPrEx>
        <w:tc>
          <w:tcPr>
            <w:tcW w:w="2880" w:type="dxa"/>
          </w:tcPr>
          <w:p w14:paraId="0B4C9539">
            <w:r>
              <w:t>Contact_No</w:t>
            </w:r>
          </w:p>
        </w:tc>
        <w:tc>
          <w:tcPr>
            <w:tcW w:w="2880" w:type="dxa"/>
          </w:tcPr>
          <w:p w14:paraId="140562C8">
            <w:r>
              <w:t>VARCHAR(10–15)</w:t>
            </w:r>
          </w:p>
        </w:tc>
        <w:tc>
          <w:tcPr>
            <w:tcW w:w="2880" w:type="dxa"/>
          </w:tcPr>
          <w:p w14:paraId="2DAB598A">
            <w:r>
              <w:t>CHECK (LENGTH(Contact_No) BETWEEN 10 AND 15)</w:t>
            </w:r>
          </w:p>
        </w:tc>
      </w:tr>
      <w:tr w14:paraId="78FE8B3F">
        <w:tblPrEx>
          <w:tblCellMar>
            <w:top w:w="0" w:type="dxa"/>
            <w:left w:w="108" w:type="dxa"/>
            <w:bottom w:w="0" w:type="dxa"/>
            <w:right w:w="108" w:type="dxa"/>
          </w:tblCellMar>
        </w:tblPrEx>
        <w:tc>
          <w:tcPr>
            <w:tcW w:w="2880" w:type="dxa"/>
          </w:tcPr>
          <w:p w14:paraId="32B0D941">
            <w:r>
              <w:t>Email</w:t>
            </w:r>
          </w:p>
        </w:tc>
        <w:tc>
          <w:tcPr>
            <w:tcW w:w="2880" w:type="dxa"/>
          </w:tcPr>
          <w:p w14:paraId="458B4EC8">
            <w:r>
              <w:t>VARCHAR</w:t>
            </w:r>
          </w:p>
        </w:tc>
        <w:tc>
          <w:tcPr>
            <w:tcW w:w="2880" w:type="dxa"/>
          </w:tcPr>
          <w:p w14:paraId="0C5A2307">
            <w:r>
              <w:t>CHECK (Email LIKE '%@%.%')</w:t>
            </w:r>
          </w:p>
        </w:tc>
      </w:tr>
      <w:tr w14:paraId="22B9A269">
        <w:tblPrEx>
          <w:tblCellMar>
            <w:top w:w="0" w:type="dxa"/>
            <w:left w:w="108" w:type="dxa"/>
            <w:bottom w:w="0" w:type="dxa"/>
            <w:right w:w="108" w:type="dxa"/>
          </w:tblCellMar>
        </w:tblPrEx>
        <w:tc>
          <w:tcPr>
            <w:tcW w:w="2880" w:type="dxa"/>
          </w:tcPr>
          <w:p w14:paraId="5830E992">
            <w:r>
              <w:t>Capacity</w:t>
            </w:r>
          </w:p>
        </w:tc>
        <w:tc>
          <w:tcPr>
            <w:tcW w:w="2880" w:type="dxa"/>
          </w:tcPr>
          <w:p w14:paraId="677D5F47">
            <w:r>
              <w:t>Integer</w:t>
            </w:r>
          </w:p>
        </w:tc>
        <w:tc>
          <w:tcPr>
            <w:tcW w:w="2880" w:type="dxa"/>
          </w:tcPr>
          <w:p w14:paraId="4FBD0D72">
            <w:r>
              <w:t>CHECK (Capacity &gt; 0)</w:t>
            </w:r>
          </w:p>
        </w:tc>
      </w:tr>
      <w:tr w14:paraId="683733FB">
        <w:tblPrEx>
          <w:tblCellMar>
            <w:top w:w="0" w:type="dxa"/>
            <w:left w:w="108" w:type="dxa"/>
            <w:bottom w:w="0" w:type="dxa"/>
            <w:right w:w="108" w:type="dxa"/>
          </w:tblCellMar>
        </w:tblPrEx>
        <w:tc>
          <w:tcPr>
            <w:tcW w:w="2880" w:type="dxa"/>
          </w:tcPr>
          <w:p w14:paraId="4698615F">
            <w:r>
              <w:t>PlayingRole</w:t>
            </w:r>
          </w:p>
        </w:tc>
        <w:tc>
          <w:tcPr>
            <w:tcW w:w="2880" w:type="dxa"/>
          </w:tcPr>
          <w:p w14:paraId="5EDC6170">
            <w:r>
              <w:t>VARCHAR</w:t>
            </w:r>
          </w:p>
        </w:tc>
        <w:tc>
          <w:tcPr>
            <w:tcW w:w="2880" w:type="dxa"/>
          </w:tcPr>
          <w:p w14:paraId="4792DD0E">
            <w:r>
              <w:t>CHECK (PlayingRole IN ('Batsman', 'Bowler', 'All-Rounder', 'Wicket-Keeper'))</w:t>
            </w:r>
          </w:p>
        </w:tc>
      </w:tr>
    </w:tbl>
    <w:p w14:paraId="28D2127B">
      <w:pPr>
        <w:spacing w:after="0"/>
        <w:jc w:val="both"/>
        <w:rPr>
          <w:rFonts w:ascii="Times New Roman" w:hAnsi="Times New Roman" w:cs="Times New Roman"/>
          <w:b/>
          <w:szCs w:val="24"/>
        </w:rPr>
      </w:pPr>
    </w:p>
    <w:p w14:paraId="1E1BBA8C">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pPr>
        <w:spacing w:after="0"/>
        <w:jc w:val="both"/>
        <w:rPr>
          <w:rFonts w:ascii="Times New Roman" w:hAnsi="Times New Roman" w:cs="Times New Roman"/>
          <w:b/>
          <w:szCs w:val="24"/>
        </w:rPr>
      </w:pPr>
    </w:p>
    <w:p w14:paraId="5C0F6912">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pPr>
        <w:pStyle w:val="13"/>
        <w:spacing w:before="4" w:line="275" w:lineRule="exact"/>
      </w:pPr>
      <w:r>
        <w:rPr>
          <w:b/>
        </w:rPr>
        <w:t xml:space="preserve">2.d </w:t>
      </w:r>
      <w:r>
        <w:t>Rename the relations:</w:t>
      </w:r>
    </w:p>
    <w:p w14:paraId="4171E205">
      <w:pPr>
        <w:pStyle w:val="13"/>
        <w:spacing w:before="4" w:line="275" w:lineRule="exact"/>
      </w:pPr>
    </w:p>
    <w:p w14:paraId="48F8A100">
      <w:pPr>
        <w:pStyle w:val="13"/>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pPr>
        <w:pStyle w:val="13"/>
        <w:spacing w:before="4" w:line="275" w:lineRule="exact"/>
        <w:jc w:val="both"/>
      </w:pPr>
    </w:p>
    <w:p w14:paraId="4D97A501">
      <w:pPr>
        <w:pStyle w:val="13"/>
        <w:spacing w:before="4" w:line="275" w:lineRule="exact"/>
        <w:jc w:val="both"/>
      </w:pPr>
    </w:p>
    <w:p w14:paraId="4DA1FB64">
      <w:pPr>
        <w:pStyle w:val="13"/>
        <w:spacing w:before="4" w:line="275" w:lineRule="exact"/>
        <w:jc w:val="both"/>
      </w:pPr>
      <w:r>
        <w:t>Here's the syntax for renaming a column in the Table:</w:t>
      </w:r>
    </w:p>
    <w:p w14:paraId="5A3617F9">
      <w:pPr>
        <w:pStyle w:val="13"/>
        <w:spacing w:before="4" w:line="275" w:lineRule="exact"/>
        <w:jc w:val="both"/>
      </w:pPr>
    </w:p>
    <w:p w14:paraId="684293D4">
      <w:pPr>
        <w:pStyle w:val="13"/>
        <w:spacing w:before="4" w:line="275" w:lineRule="exact"/>
        <w:jc w:val="both"/>
      </w:pPr>
      <w:r>
        <w:t>SQL&gt; Alter table Umpire RENAME column contact_no TO phone_no;</w:t>
      </w:r>
    </w:p>
    <w:p w14:paraId="5D2E2D31">
      <w:pPr>
        <w:pStyle w:val="13"/>
        <w:spacing w:before="4" w:line="275" w:lineRule="exact"/>
        <w:jc w:val="both"/>
      </w:pPr>
    </w:p>
    <w:p w14:paraId="4F889055">
      <w:pPr>
        <w:pStyle w:val="13"/>
        <w:spacing w:before="4" w:line="275" w:lineRule="exact"/>
        <w:jc w:val="both"/>
      </w:pPr>
      <w:r>
        <w:t>Table altered.</w:t>
      </w:r>
    </w:p>
    <w:p w14:paraId="4515FD6C">
      <w:pPr>
        <w:spacing w:after="0"/>
        <w:jc w:val="both"/>
        <w:rPr>
          <w:rFonts w:ascii="Times New Roman" w:hAnsi="Times New Roman" w:cs="Times New Roman"/>
          <w:szCs w:val="24"/>
        </w:rPr>
      </w:pPr>
    </w:p>
    <w:p w14:paraId="77A7EB54">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pPr>
        <w:spacing w:after="0"/>
        <w:jc w:val="both"/>
        <w:rPr>
          <w:rFonts w:ascii="Times New Roman" w:hAnsi="Times New Roman" w:cs="Times New Roman"/>
          <w:szCs w:val="24"/>
        </w:rPr>
      </w:pPr>
      <w:r>
        <w:rPr>
          <w:rFonts w:ascii="Times New Roman" w:hAnsi="Times New Roman" w:cs="Times New Roman"/>
          <w:szCs w:val="24"/>
        </w:rPr>
        <w:t xml:space="preserve"> EMAIL                                              VARCHAR2(40)</w:t>
      </w:r>
    </w:p>
    <w:p w14:paraId="29ACC028">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pPr>
        <w:spacing w:after="0"/>
        <w:jc w:val="both"/>
        <w:rPr>
          <w:rFonts w:ascii="Times New Roman" w:hAnsi="Times New Roman" w:cs="Times New Roman"/>
          <w:szCs w:val="24"/>
        </w:rPr>
      </w:pPr>
    </w:p>
    <w:p w14:paraId="3C89472A">
      <w:pPr>
        <w:spacing w:after="0"/>
        <w:jc w:val="both"/>
        <w:rPr>
          <w:rFonts w:ascii="Times New Roman" w:hAnsi="Times New Roman" w:cs="Times New Roman"/>
          <w:szCs w:val="24"/>
        </w:rPr>
      </w:pPr>
    </w:p>
    <w:p w14:paraId="797BD857">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pPr>
        <w:spacing w:after="0"/>
        <w:jc w:val="both"/>
        <w:rPr>
          <w:rFonts w:ascii="Times New Roman" w:hAnsi="Times New Roman" w:cs="Times New Roman"/>
          <w:szCs w:val="24"/>
        </w:rPr>
      </w:pPr>
    </w:p>
    <w:p w14:paraId="4ADC663D">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pPr>
        <w:spacing w:after="0"/>
        <w:jc w:val="both"/>
        <w:rPr>
          <w:rFonts w:ascii="Times New Roman" w:hAnsi="Times New Roman" w:cs="Times New Roman"/>
          <w:szCs w:val="24"/>
        </w:rPr>
      </w:pPr>
    </w:p>
    <w:p w14:paraId="4CD91C07">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pPr>
        <w:jc w:val="both"/>
        <w:rPr>
          <w:rFonts w:ascii="Times New Roman" w:hAnsi="Times New Roman" w:cs="Times New Roman"/>
          <w:szCs w:val="24"/>
        </w:rPr>
      </w:pPr>
    </w:p>
    <w:p w14:paraId="73AFB8BD">
      <w:pPr>
        <w:jc w:val="both"/>
        <w:rPr>
          <w:rFonts w:ascii="Times New Roman" w:hAnsi="Times New Roman" w:cs="Times New Roman"/>
          <w:b/>
          <w:szCs w:val="24"/>
        </w:rPr>
      </w:pPr>
      <w:r>
        <w:rPr>
          <w:rFonts w:ascii="Times New Roman" w:hAnsi="Times New Roman" w:cs="Times New Roman"/>
          <w:b/>
          <w:szCs w:val="24"/>
        </w:rPr>
        <w:t>GRANT:</w:t>
      </w:r>
    </w:p>
    <w:p w14:paraId="374F0E65">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pPr>
        <w:jc w:val="both"/>
        <w:rPr>
          <w:rFonts w:ascii="Times New Roman" w:hAnsi="Times New Roman" w:cs="Times New Roman"/>
          <w:szCs w:val="24"/>
        </w:rPr>
      </w:pPr>
      <w:r>
        <w:rPr>
          <w:rFonts w:ascii="Times New Roman" w:hAnsi="Times New Roman" w:cs="Times New Roman"/>
          <w:szCs w:val="24"/>
        </w:rPr>
        <w:t>User created.</w:t>
      </w:r>
    </w:p>
    <w:p w14:paraId="4D86A94C">
      <w:pPr>
        <w:jc w:val="both"/>
        <w:rPr>
          <w:rFonts w:ascii="Times New Roman" w:hAnsi="Times New Roman" w:cs="Times New Roman"/>
          <w:szCs w:val="24"/>
        </w:rPr>
      </w:pPr>
      <w:r>
        <w:rPr>
          <w:rFonts w:ascii="Times New Roman" w:hAnsi="Times New Roman" w:cs="Times New Roman"/>
          <w:szCs w:val="24"/>
        </w:rPr>
        <w:t>SQL&gt; grant resource to raj;</w:t>
      </w:r>
    </w:p>
    <w:p w14:paraId="4219B628">
      <w:pPr>
        <w:jc w:val="both"/>
        <w:rPr>
          <w:rFonts w:ascii="Times New Roman" w:hAnsi="Times New Roman" w:cs="Times New Roman"/>
          <w:szCs w:val="24"/>
        </w:rPr>
      </w:pPr>
      <w:r>
        <w:rPr>
          <w:rFonts w:ascii="Times New Roman" w:hAnsi="Times New Roman" w:cs="Times New Roman"/>
          <w:szCs w:val="24"/>
        </w:rPr>
        <w:t>Grant succeeded.</w:t>
      </w:r>
    </w:p>
    <w:p w14:paraId="6F6DE56F">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pPr>
        <w:jc w:val="both"/>
        <w:rPr>
          <w:rFonts w:ascii="Times New Roman" w:hAnsi="Times New Roman" w:cs="Times New Roman"/>
          <w:szCs w:val="24"/>
        </w:rPr>
      </w:pPr>
      <w:r>
        <w:rPr>
          <w:rFonts w:ascii="Times New Roman" w:hAnsi="Times New Roman" w:cs="Times New Roman"/>
          <w:szCs w:val="24"/>
        </w:rPr>
        <w:t>Grant succeeded.</w:t>
      </w:r>
    </w:p>
    <w:p w14:paraId="53C6A52C">
      <w:pPr>
        <w:jc w:val="both"/>
        <w:rPr>
          <w:rFonts w:ascii="Times New Roman" w:hAnsi="Times New Roman" w:cs="Times New Roman"/>
          <w:szCs w:val="24"/>
        </w:rPr>
      </w:pPr>
      <w:r>
        <w:rPr>
          <w:rFonts w:ascii="Times New Roman" w:hAnsi="Times New Roman" w:cs="Times New Roman"/>
          <w:szCs w:val="24"/>
        </w:rPr>
        <w:t>SQL&gt; conn</w:t>
      </w:r>
    </w:p>
    <w:p w14:paraId="06BB75A2">
      <w:pPr>
        <w:jc w:val="both"/>
        <w:rPr>
          <w:rFonts w:ascii="Times New Roman" w:hAnsi="Times New Roman" w:cs="Times New Roman"/>
          <w:szCs w:val="24"/>
        </w:rPr>
      </w:pPr>
      <w:r>
        <w:rPr>
          <w:rFonts w:ascii="Times New Roman" w:hAnsi="Times New Roman" w:cs="Times New Roman"/>
          <w:szCs w:val="24"/>
        </w:rPr>
        <w:t>Enter user-name: raj</w:t>
      </w:r>
    </w:p>
    <w:p w14:paraId="609C89DD">
      <w:pPr>
        <w:jc w:val="both"/>
        <w:rPr>
          <w:rFonts w:ascii="Times New Roman" w:hAnsi="Times New Roman" w:cs="Times New Roman"/>
          <w:szCs w:val="24"/>
        </w:rPr>
      </w:pPr>
      <w:r>
        <w:rPr>
          <w:rFonts w:ascii="Times New Roman" w:hAnsi="Times New Roman" w:cs="Times New Roman"/>
          <w:szCs w:val="24"/>
        </w:rPr>
        <w:t>Enter password:</w:t>
      </w:r>
    </w:p>
    <w:p w14:paraId="7061BE18">
      <w:pPr>
        <w:jc w:val="both"/>
        <w:rPr>
          <w:rFonts w:ascii="Times New Roman" w:hAnsi="Times New Roman" w:cs="Times New Roman"/>
          <w:szCs w:val="24"/>
        </w:rPr>
      </w:pPr>
      <w:r>
        <w:rPr>
          <w:rFonts w:ascii="Times New Roman" w:hAnsi="Times New Roman" w:cs="Times New Roman"/>
          <w:szCs w:val="24"/>
        </w:rPr>
        <w:t>Connected.</w:t>
      </w:r>
    </w:p>
    <w:p w14:paraId="70C6A49D">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pPr>
        <w:jc w:val="both"/>
        <w:rPr>
          <w:rFonts w:ascii="Times New Roman" w:hAnsi="Times New Roman" w:cs="Times New Roman"/>
          <w:szCs w:val="24"/>
        </w:rPr>
      </w:pPr>
      <w:r>
        <w:rPr>
          <w:rFonts w:ascii="Times New Roman" w:hAnsi="Times New Roman" w:cs="Times New Roman"/>
          <w:szCs w:val="24"/>
        </w:rPr>
        <w:t>Table created.</w:t>
      </w:r>
    </w:p>
    <w:p w14:paraId="7019DFCE">
      <w:pPr>
        <w:jc w:val="both"/>
        <w:rPr>
          <w:rFonts w:ascii="Times New Roman" w:hAnsi="Times New Roman" w:cs="Times New Roman"/>
          <w:szCs w:val="24"/>
        </w:rPr>
      </w:pPr>
      <w:r>
        <w:rPr>
          <w:rFonts w:ascii="Times New Roman" w:hAnsi="Times New Roman" w:cs="Times New Roman"/>
          <w:szCs w:val="24"/>
        </w:rPr>
        <w:t>SQL&gt; conn system/manager</w:t>
      </w:r>
    </w:p>
    <w:p w14:paraId="2BABCF62">
      <w:pPr>
        <w:jc w:val="both"/>
        <w:rPr>
          <w:rFonts w:ascii="Times New Roman" w:hAnsi="Times New Roman" w:cs="Times New Roman"/>
          <w:szCs w:val="24"/>
        </w:rPr>
      </w:pPr>
      <w:r>
        <w:rPr>
          <w:rFonts w:ascii="Times New Roman" w:hAnsi="Times New Roman" w:cs="Times New Roman"/>
          <w:szCs w:val="24"/>
        </w:rPr>
        <w:t>Connected.</w:t>
      </w:r>
    </w:p>
    <w:p w14:paraId="793FABA7">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pPr>
        <w:jc w:val="both"/>
        <w:rPr>
          <w:rFonts w:ascii="Times New Roman" w:hAnsi="Times New Roman" w:cs="Times New Roman"/>
          <w:szCs w:val="24"/>
        </w:rPr>
      </w:pPr>
      <w:r>
        <w:rPr>
          <w:rFonts w:ascii="Times New Roman" w:hAnsi="Times New Roman" w:cs="Times New Roman"/>
          <w:szCs w:val="24"/>
        </w:rPr>
        <w:t>Grant succeeded.</w:t>
      </w:r>
    </w:p>
    <w:p w14:paraId="66B1473C">
      <w:pPr>
        <w:jc w:val="both"/>
        <w:rPr>
          <w:rFonts w:ascii="Times New Roman" w:hAnsi="Times New Roman" w:cs="Times New Roman"/>
          <w:szCs w:val="24"/>
        </w:rPr>
      </w:pPr>
    </w:p>
    <w:p w14:paraId="3A06C421">
      <w:pPr>
        <w:jc w:val="both"/>
        <w:rPr>
          <w:rFonts w:ascii="Times New Roman" w:hAnsi="Times New Roman" w:cs="Times New Roman"/>
          <w:szCs w:val="24"/>
        </w:rPr>
      </w:pPr>
    </w:p>
    <w:p w14:paraId="309EFF14">
      <w:pPr>
        <w:jc w:val="both"/>
        <w:rPr>
          <w:rFonts w:ascii="Times New Roman" w:hAnsi="Times New Roman" w:cs="Times New Roman"/>
          <w:szCs w:val="24"/>
        </w:rPr>
      </w:pPr>
    </w:p>
    <w:p w14:paraId="5EAC7AFB">
      <w:pPr>
        <w:jc w:val="both"/>
        <w:rPr>
          <w:rFonts w:ascii="Times New Roman" w:hAnsi="Times New Roman" w:cs="Times New Roman"/>
          <w:szCs w:val="24"/>
        </w:rPr>
      </w:pPr>
    </w:p>
    <w:p w14:paraId="19F6CB6C">
      <w:pPr>
        <w:jc w:val="both"/>
        <w:rPr>
          <w:rFonts w:ascii="Times New Roman" w:hAnsi="Times New Roman" w:cs="Times New Roman"/>
          <w:szCs w:val="24"/>
        </w:rPr>
      </w:pPr>
    </w:p>
    <w:p w14:paraId="2BE6B8B7">
      <w:pPr>
        <w:jc w:val="both"/>
        <w:rPr>
          <w:rFonts w:ascii="Times New Roman" w:hAnsi="Times New Roman" w:cs="Times New Roman"/>
          <w:szCs w:val="24"/>
        </w:rPr>
      </w:pPr>
    </w:p>
    <w:p w14:paraId="4D490D16">
      <w:pPr>
        <w:jc w:val="both"/>
        <w:rPr>
          <w:rFonts w:ascii="Times New Roman" w:hAnsi="Times New Roman" w:cs="Times New Roman"/>
          <w:szCs w:val="24"/>
        </w:rPr>
      </w:pPr>
    </w:p>
    <w:p w14:paraId="0687DF36">
      <w:pPr>
        <w:jc w:val="both"/>
        <w:rPr>
          <w:rFonts w:ascii="Times New Roman" w:hAnsi="Times New Roman" w:cs="Times New Roman"/>
          <w:szCs w:val="24"/>
        </w:rPr>
      </w:pPr>
    </w:p>
    <w:p w14:paraId="258AC268">
      <w:pPr>
        <w:jc w:val="both"/>
        <w:rPr>
          <w:rFonts w:ascii="Times New Roman" w:hAnsi="Times New Roman" w:cs="Times New Roman"/>
          <w:szCs w:val="24"/>
        </w:rPr>
      </w:pPr>
    </w:p>
    <w:p w14:paraId="5750D490">
      <w:pPr>
        <w:jc w:val="both"/>
        <w:rPr>
          <w:rFonts w:ascii="Times New Roman" w:hAnsi="Times New Roman" w:cs="Times New Roman"/>
          <w:szCs w:val="24"/>
        </w:rPr>
      </w:pPr>
    </w:p>
    <w:p w14:paraId="52F78EC6">
      <w:pPr>
        <w:jc w:val="both"/>
        <w:rPr>
          <w:rFonts w:ascii="Times New Roman" w:hAnsi="Times New Roman" w:cs="Times New Roman"/>
          <w:szCs w:val="24"/>
        </w:rPr>
      </w:pPr>
    </w:p>
    <w:p w14:paraId="7E2D226F">
      <w:pPr>
        <w:jc w:val="both"/>
        <w:rPr>
          <w:rFonts w:ascii="Times New Roman" w:hAnsi="Times New Roman" w:cs="Times New Roman"/>
          <w:b/>
          <w:bCs/>
          <w:szCs w:val="24"/>
        </w:rPr>
      </w:pPr>
      <w:r>
        <w:rPr>
          <w:rFonts w:ascii="Times New Roman" w:hAnsi="Times New Roman" w:cs="Times New Roman"/>
          <w:b/>
          <w:bCs/>
          <w:szCs w:val="24"/>
        </w:rPr>
        <w:t>Result:</w:t>
      </w:r>
    </w:p>
    <w:p w14:paraId="248EFABB">
      <w:r>
        <w:rPr>
          <w:rFonts w:ascii="Times New Roman" w:hAnsi="Times New Roman" w:cs="Times New Roman"/>
          <w:szCs w:val="24"/>
        </w:rPr>
        <w:t>Thus the Hierarchical model and Network model has been successfully created.</w:t>
      </w:r>
    </w:p>
    <w:p w14:paraId="1C359BE5"/>
    <w:p w14:paraId="4FAA705D">
      <w:pPr>
        <w:rPr>
          <w:rFonts w:ascii="Times New Roman" w:hAnsi="Times New Roman" w:cs="Times New Roman"/>
          <w:sz w:val="28"/>
          <w:szCs w:val="28"/>
        </w:rPr>
      </w:pPr>
      <w:r>
        <w:rPr>
          <w:rFonts w:ascii="Times New Roman" w:hAnsi="Times New Roman" w:cs="Times New Roman"/>
          <w:sz w:val="28"/>
          <w:szCs w:val="28"/>
        </w:rPr>
        <w:br w:type="textWrapping"/>
      </w:r>
    </w:p>
    <w:sectPr>
      <w:footerReference r:id="rId5"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C2B51">
    <w:pPr>
      <w:pStyle w:val="18"/>
    </w:pPr>
    <w:r>
      <w:rPr>
        <w:color w:val="4F81BD"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14:textFill>
          <w14:solidFill>
            <w14:schemeClr w14:val="accent1"/>
          </w14:solidFill>
        </w14:textFill>
      </w:rPr>
      <w:t xml:space="preserve"> </w:t>
    </w:r>
    <w:r>
      <w:rPr>
        <w:rFonts w:asciiTheme="majorHAnsi" w:hAnsiTheme="majorHAnsi" w:eastAsiaTheme="majorEastAsia" w:cstheme="majorBidi"/>
        <w:color w:val="4F81BD" w:themeColor="accent1"/>
        <w:sz w:val="20"/>
        <w:szCs w:val="20"/>
        <w14:textFill>
          <w14:solidFill>
            <w14:schemeClr w14:val="accent1"/>
          </w14:solidFill>
        </w14:textFill>
      </w:rPr>
      <w:t xml:space="preserve">pg. </w:t>
    </w:r>
    <w:r>
      <w:rPr>
        <w:color w:val="4F81BD" w:themeColor="accent1"/>
        <w:sz w:val="20"/>
        <w:szCs w:val="20"/>
        <w14:textFill>
          <w14:solidFill>
            <w14:schemeClr w14:val="accent1"/>
          </w14:solidFill>
        </w14:textFill>
      </w:rPr>
      <w:fldChar w:fldCharType="begin"/>
    </w:r>
    <w:r>
      <w:rPr>
        <w:color w:val="4F81BD" w:themeColor="accent1"/>
        <w:sz w:val="20"/>
        <w:szCs w:val="20"/>
        <w14:textFill>
          <w14:solidFill>
            <w14:schemeClr w14:val="accent1"/>
          </w14:solidFill>
        </w14:textFill>
      </w:rPr>
      <w:instrText xml:space="preserve"> PAGE    \* MERGEFORMAT </w:instrText>
    </w:r>
    <w:r>
      <w:rPr>
        <w:color w:val="4F81BD" w:themeColor="accent1"/>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z w:val="20"/>
        <w:szCs w:val="20"/>
        <w14:textFill>
          <w14:solidFill>
            <w14:schemeClr w14:val="accent1"/>
          </w14:solidFill>
        </w14:textFill>
      </w:rPr>
      <w:t>2</w:t>
    </w:r>
    <w:r>
      <w:rPr>
        <w:rFonts w:asciiTheme="majorHAnsi" w:hAnsiTheme="majorHAnsi" w:eastAsiaTheme="majorEastAsia" w:cstheme="majorBidi"/>
        <w:color w:val="4F81BD"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07337250"/>
    <w:multiLevelType w:val="multilevel"/>
    <w:tmpl w:val="073372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697E"/>
    <w:rsid w:val="00C24503"/>
    <w:rsid w:val="00C666A9"/>
    <w:rsid w:val="00CB0664"/>
    <w:rsid w:val="00CC6BF4"/>
    <w:rsid w:val="00DB6A2D"/>
    <w:rsid w:val="00DD1E60"/>
    <w:rsid w:val="00E42476"/>
    <w:rsid w:val="00E83905"/>
    <w:rsid w:val="00F41827"/>
    <w:rsid w:val="00FC693F"/>
    <w:rsid w:val="00FD7D44"/>
    <w:rsid w:val="08832305"/>
    <w:rsid w:val="10E20B40"/>
    <w:rsid w:val="12242AC8"/>
    <w:rsid w:val="168C1B80"/>
    <w:rsid w:val="22D24CAE"/>
    <w:rsid w:val="2FCB5713"/>
    <w:rsid w:val="4586581D"/>
    <w:rsid w:val="4E0049B3"/>
    <w:rsid w:val="652856D6"/>
    <w:rsid w:val="65326353"/>
    <w:rsid w:val="739B2F0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3">
    <w:name w:val="Normal (Web)"/>
    <w:basedOn w:val="1"/>
    <w:semiHidden/>
    <w:unhideWhenUsed/>
    <w:qFormat/>
    <w:uiPriority w:val="99"/>
    <w:rPr>
      <w:rFonts w:ascii="Times New Roman" w:hAnsi="Times New Roman" w:cs="Times New Roman"/>
      <w:szCs w:val="24"/>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Cs w:val="24"/>
      <w14:textFill>
        <w14:solidFill>
          <w14:schemeClr w14:val="accent1"/>
        </w14:solidFill>
      </w14:textFill>
    </w:rPr>
  </w:style>
  <w:style w:type="table" w:styleId="36">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1"/>
    <w:basedOn w:val="11"/>
    <w:qFormat/>
    <w:uiPriority w:val="21"/>
    <w:rPr>
      <w:b/>
      <w:bCs/>
      <w:i/>
      <w:iCs/>
      <w:color w:val="4F81BD" w:themeColor="accent1"/>
      <w14:textFill>
        <w14:solidFill>
          <w14:schemeClr w14:val="accent1"/>
        </w14:solidFill>
      </w14:textFill>
    </w:rPr>
  </w:style>
  <w:style w:type="character" w:customStyle="1" w:styleId="161">
    <w:name w:val="Subtle Reference1"/>
    <w:basedOn w:val="11"/>
    <w:qFormat/>
    <w:uiPriority w:val="31"/>
    <w:rPr>
      <w:smallCaps/>
      <w:color w:val="C0504D" w:themeColor="accent2"/>
      <w:u w:val="single"/>
      <w14:textFill>
        <w14:solidFill>
          <w14:schemeClr w14:val="accent2"/>
        </w14:solidFill>
      </w14:textFill>
    </w:rPr>
  </w:style>
  <w:style w:type="character" w:customStyle="1" w:styleId="162">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1"/>
    <w:basedOn w:val="11"/>
    <w:qFormat/>
    <w:uiPriority w:val="33"/>
    <w:rPr>
      <w:b/>
      <w:bCs/>
      <w:smallCaps/>
      <w:spacing w:val="5"/>
    </w:rPr>
  </w:style>
  <w:style w:type="paragraph" w:customStyle="1" w:styleId="164">
    <w:name w:val="TOC Heading1"/>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7</Pages>
  <Words>917</Words>
  <Characters>5231</Characters>
  <Lines>43</Lines>
  <Paragraphs>12</Paragraphs>
  <TotalTime>0</TotalTime>
  <ScaleCrop>false</ScaleCrop>
  <LinksUpToDate>false</LinksUpToDate>
  <CharactersWithSpaces>6136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2025-10-10T16:05:00Z</dcterms:created>
  <dc:creator>python-docx</dc:creator>
  <dc:description>generated by python-docx</dc:description>
  <cp:lastModifiedBy>Chapala Vishal</cp:lastModifiedBy>
  <cp:lastPrinted>2025-10-15T00:45:00Z</cp:lastPrinted>
  <dcterms:modified xsi:type="dcterms:W3CDTF">2025-10-28T12:32:07Z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